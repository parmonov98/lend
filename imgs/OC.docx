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  <w:rtl w:val="0"/>
        </w:rPr>
        <w:t>Клиника ТЗ</w:t>
      </w:r>
    </w:p>
    <w:p>
      <w:r>
        <w:drawing>
          <wp:inline distT="0" distB="0" distL="114300" distR="114300">
            <wp:extent cx="5731510" cy="4420235"/>
            <wp:effectExtent l="0" t="0" r="2540" b="18415"/>
            <wp:docPr id="24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720" w:hanging="360"/>
        <w:rPr>
          <w:u w:val="none"/>
        </w:rPr>
      </w:pPr>
      <w:r>
        <w:rPr>
          <w:rtl w:val="0"/>
        </w:rPr>
        <w:t>Понятия.</w:t>
      </w:r>
    </w:p>
    <w:p>
      <w:pPr>
        <w:numPr>
          <w:ilvl w:val="0"/>
          <w:numId w:val="2"/>
        </w:numPr>
        <w:ind w:left="720" w:hanging="360"/>
        <w:rPr>
          <w:u w:val="none"/>
        </w:rPr>
      </w:pPr>
      <w:r>
        <w:rPr>
          <w:rtl w:val="0"/>
        </w:rPr>
        <w:t>Врач - лицо которое имеет право создавать событие (прием). Врач может назначить консультации других врачей, исследования и обследования. Также врач может назначить пациенту время консультации</w:t>
      </w:r>
    </w:p>
    <w:p>
      <w:pPr>
        <w:numPr>
          <w:ilvl w:val="1"/>
          <w:numId w:val="2"/>
        </w:numPr>
        <w:ind w:left="1440" w:hanging="360"/>
        <w:rPr>
          <w:u w:val="none"/>
        </w:rPr>
      </w:pPr>
      <w:r>
        <w:rPr>
          <w:rtl w:val="0"/>
        </w:rPr>
        <w:t xml:space="preserve">Групп врачей множество в зависимости от специализации (терапевт, кардиолог, хирург, эндокринолог) </w:t>
      </w:r>
    </w:p>
    <w:p>
      <w:pPr>
        <w:numPr>
          <w:ilvl w:val="0"/>
          <w:numId w:val="2"/>
        </w:numPr>
        <w:ind w:left="720" w:hanging="360"/>
        <w:rPr>
          <w:u w:val="none"/>
        </w:rPr>
      </w:pPr>
      <w:r>
        <w:rPr>
          <w:rtl w:val="0"/>
        </w:rPr>
        <w:t>Пациент - лицо которое имеет право просматривать свои мед. данные, записываться на прием в клинику к врачу. Получать рекомендации от системы в зависимости от показателей здоровья.</w:t>
      </w:r>
    </w:p>
    <w:p>
      <w:pPr>
        <w:ind w:left="720" w:firstLine="0"/>
      </w:pPr>
    </w:p>
    <w:p>
      <w:pPr>
        <w:ind w:left="0" w:firstLine="0"/>
      </w:pPr>
      <w:r>
        <w:rPr>
          <w:rtl w:val="0"/>
        </w:rPr>
        <w:t xml:space="preserve">2. Сайт состоит из верхнего меню </w:t>
      </w:r>
    </w:p>
    <w:p>
      <w:pPr>
        <w:ind w:left="0" w:firstLine="0"/>
      </w:pPr>
    </w:p>
    <w:p>
      <w:pPr>
        <w:ind w:left="0" w:firstLine="0"/>
      </w:pPr>
      <w:r>
        <w:drawing>
          <wp:inline distT="0" distB="0" distL="114300" distR="114300">
            <wp:extent cx="5727700" cy="2497455"/>
            <wp:effectExtent l="0" t="0" r="6350" b="17145"/>
            <wp:docPr id="25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r>
        <w:rPr>
          <w:rtl w:val="0"/>
        </w:rPr>
        <w:t>После нажатия ссылки врачи - проявляется новая страница со специальностями</w:t>
      </w:r>
    </w:p>
    <w:p>
      <w:r>
        <w:drawing>
          <wp:inline distT="114300" distB="114300" distL="114300" distR="114300">
            <wp:extent cx="5734050" cy="3543300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tl w:val="0"/>
        </w:rPr>
        <w:t>На странице со списком врачей идет сортировка по знанию языка и стажу (оба параметра вытягиваются с данных врача)</w:t>
      </w:r>
    </w:p>
    <w:p/>
    <w:p>
      <w:r>
        <w:rPr>
          <w:rtl w:val="0"/>
        </w:rPr>
        <w:t xml:space="preserve">После нажатия на кнопку </w:t>
      </w:r>
      <w:r>
        <w:rPr>
          <w:u w:val="single"/>
          <w:rtl w:val="0"/>
        </w:rPr>
        <w:t>регистрация</w:t>
      </w:r>
      <w:r>
        <w:rPr>
          <w:rtl w:val="0"/>
        </w:rPr>
        <w:t>, пользователь видит форму регистрации. Пользователь может выбрать регистрацию между пациентом и врачом.</w:t>
      </w:r>
    </w:p>
    <w:p/>
    <w:p>
      <w:pPr>
        <w:rPr>
          <w:u w:val="single"/>
        </w:rPr>
      </w:pPr>
      <w:r>
        <w:rPr>
          <w:u w:val="single"/>
          <w:rtl w:val="0"/>
        </w:rPr>
        <w:t>Форма регистрации у пациента</w:t>
      </w:r>
    </w:p>
    <w:p>
      <w:r>
        <w:drawing>
          <wp:inline distT="114300" distB="114300" distL="114300" distR="114300">
            <wp:extent cx="2782570" cy="1804670"/>
            <wp:effectExtent l="0" t="0" r="0" b="0"/>
            <wp:docPr id="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5.png"/>
                    <pic:cNvPicPr preferRelativeResize="0"/>
                  </pic:nvPicPr>
                  <pic:blipFill>
                    <a:blip r:embed="rId7"/>
                    <a:srcRect b="20489"/>
                    <a:stretch>
                      <a:fillRect/>
                    </a:stretch>
                  </pic:blipFill>
                  <pic:spPr>
                    <a:xfrm>
                      <a:off x="0" y="0"/>
                      <a:ext cx="2783174" cy="180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b/>
        </w:rPr>
      </w:pPr>
      <w:r>
        <w:rPr>
          <w:b/>
          <w:rtl w:val="0"/>
        </w:rPr>
        <w:t>Форма регистрации у врача</w:t>
      </w:r>
    </w:p>
    <w:p>
      <w:pPr>
        <w:ind w:left="0" w:firstLine="0"/>
        <w:rPr>
          <w:sz w:val="21"/>
          <w:szCs w:val="21"/>
          <w:shd w:val="clear" w:fill="F8F9FA"/>
        </w:rPr>
      </w:pPr>
    </w:p>
    <w:p>
      <w:r>
        <w:drawing>
          <wp:inline distT="114300" distB="114300" distL="114300" distR="114300">
            <wp:extent cx="1085850" cy="5205095"/>
            <wp:effectExtent l="0" t="0" r="0" b="0"/>
            <wp:docPr id="1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5205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tl w:val="0"/>
        </w:rPr>
        <w:t xml:space="preserve">Страна </w:t>
      </w:r>
    </w:p>
    <w:p>
      <w:r>
        <w:rPr>
          <w:rtl w:val="0"/>
        </w:rPr>
        <w:t>город проживания</w:t>
      </w:r>
    </w:p>
    <w:p/>
    <w:p/>
    <w:p>
      <w:r>
        <w:rPr>
          <w:rtl w:val="0"/>
        </w:rPr>
        <w:t>После регистрации получает пароль для входа в свой кабинет. (логин может использоваться номер телефона)</w:t>
      </w:r>
    </w:p>
    <w:p>
      <w:pPr>
        <w:ind w:left="0" w:firstLine="0"/>
      </w:pPr>
    </w:p>
    <w:p>
      <w:pPr>
        <w:ind w:left="0" w:firstLine="0"/>
      </w:pPr>
    </w:p>
    <w:p>
      <w:pPr>
        <w:ind w:left="0" w:firstLine="0"/>
      </w:pPr>
    </w:p>
    <w:p>
      <w:pPr>
        <w:ind w:left="0" w:firstLine="0"/>
      </w:pPr>
    </w:p>
    <w:p>
      <w:pPr>
        <w:ind w:left="0" w:firstLine="0"/>
      </w:pPr>
      <w:r>
        <w:rPr>
          <w:rtl w:val="0"/>
        </w:rPr>
        <w:t xml:space="preserve">После нажатия на кнопку вход, пользователь видит только форму входа перед собой, </w:t>
      </w:r>
      <w:r>
        <w:drawing>
          <wp:inline distT="114300" distB="114300" distL="114300" distR="114300">
            <wp:extent cx="3250565" cy="1795145"/>
            <wp:effectExtent l="0" t="0" r="0" b="0"/>
            <wp:docPr id="2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1070" cy="1795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firstLine="0"/>
      </w:pPr>
    </w:p>
    <w:p>
      <w:pPr>
        <w:ind w:left="0" w:firstLine="0"/>
      </w:pPr>
      <w:r>
        <w:rPr>
          <w:rtl w:val="0"/>
        </w:rPr>
        <w:t>На которой он вводит свой телефон и пароль. После чего жмет кнопку Вход и попадает на страницу личного кабинета врача (портал врача).</w:t>
      </w:r>
    </w:p>
    <w:p>
      <w:pPr>
        <w:ind w:left="0" w:firstLine="0"/>
      </w:pPr>
    </w:p>
    <w:p>
      <w:pPr>
        <w:ind w:left="0" w:firstLine="0"/>
      </w:pPr>
      <w:r>
        <w:drawing>
          <wp:inline distT="114300" distB="114300" distL="114300" distR="114300">
            <wp:extent cx="5734050" cy="284480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firstLine="0"/>
      </w:pPr>
    </w:p>
    <w:p>
      <w:pPr>
        <w:ind w:left="0" w:firstLine="0"/>
      </w:pPr>
    </w:p>
    <w:p>
      <w:pPr>
        <w:ind w:left="0" w:firstLine="0"/>
      </w:pPr>
    </w:p>
    <w:p>
      <w:pPr>
        <w:ind w:left="0" w:firstLine="0"/>
      </w:pPr>
      <w:r>
        <w:rPr>
          <w:rtl w:val="0"/>
        </w:rPr>
        <w:t>Сбоку меню для работы с платформой</w:t>
      </w:r>
    </w:p>
    <w:p>
      <w:pPr>
        <w:ind w:left="0" w:firstLine="0"/>
      </w:pPr>
      <w:r>
        <w:drawing>
          <wp:inline distT="114300" distB="114300" distL="114300" distR="114300">
            <wp:extent cx="2512695" cy="4204970"/>
            <wp:effectExtent l="0" t="0" r="0" b="0"/>
            <wp:docPr id="1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3004" cy="420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firstLine="0"/>
      </w:pPr>
    </w:p>
    <w:p>
      <w:pPr>
        <w:ind w:left="0" w:firstLine="0"/>
      </w:pPr>
      <w:r>
        <w:rPr>
          <w:rtl w:val="0"/>
        </w:rPr>
        <w:t>При нажатии на календарь(меню) отображается календарь у врача:</w:t>
      </w:r>
    </w:p>
    <w:p>
      <w:pPr>
        <w:ind w:left="0" w:firstLine="0"/>
      </w:pPr>
      <w:r>
        <w:drawing>
          <wp:inline distT="114300" distB="114300" distL="114300" distR="114300">
            <wp:extent cx="4019550" cy="2781300"/>
            <wp:effectExtent l="0" t="0" r="0" b="0"/>
            <wp:docPr id="1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.png"/>
                    <pic:cNvPicPr preferRelativeResize="0"/>
                  </pic:nvPicPr>
                  <pic:blipFill>
                    <a:blip r:embed="rId12"/>
                    <a:srcRect r="2990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firstLine="0"/>
      </w:pPr>
      <w:r>
        <w:rPr>
          <w:rtl w:val="0"/>
        </w:rPr>
        <w:t>При нажатие на свободное время в календаре или на кнопку записать пациента у врача должно отобразиться окно для записи пациента.</w:t>
      </w:r>
    </w:p>
    <w:p>
      <w:pPr>
        <w:ind w:left="0" w:firstLine="0"/>
      </w:pPr>
    </w:p>
    <w:p>
      <w:pPr>
        <w:ind w:left="0" w:firstLine="0"/>
      </w:pPr>
    </w:p>
    <w:p>
      <w:pPr>
        <w:ind w:left="0" w:firstLine="0"/>
      </w:pPr>
    </w:p>
    <w:p/>
    <w:p>
      <w:pPr>
        <w:ind w:left="0" w:firstLine="0"/>
      </w:pPr>
    </w:p>
    <w:p>
      <w:pPr>
        <w:ind w:left="0" w:firstLine="0"/>
      </w:pPr>
    </w:p>
    <w:p>
      <w:pPr>
        <w:ind w:left="0" w:firstLine="0"/>
      </w:pPr>
    </w:p>
    <w:p>
      <w:pPr>
        <w:ind w:left="0" w:firstLine="0"/>
      </w:pPr>
    </w:p>
    <w:p>
      <w:pPr>
        <w:ind w:left="0" w:firstLine="0"/>
      </w:pPr>
      <w:r>
        <w:rPr>
          <w:rtl w:val="0"/>
        </w:rPr>
        <w:t>Врач выбирает дату и время, выбрать пациента по (атрибутам), выбрать будут ли повторные приемы через определенный промежуток времени.</w:t>
      </w:r>
    </w:p>
    <w:p>
      <w:pPr>
        <w:ind w:left="0" w:firstLine="0"/>
      </w:pPr>
      <w:r>
        <w:rPr>
          <w:rtl w:val="0"/>
        </w:rPr>
        <w:t>Оставить возможность добавить свой комментарий врачом о приеме.</w:t>
      </w:r>
    </w:p>
    <w:p>
      <w:pPr>
        <w:ind w:left="0" w:firstLine="0"/>
      </w:pPr>
    </w:p>
    <w:p>
      <w:r>
        <w:drawing>
          <wp:inline distT="114300" distB="114300" distL="114300" distR="114300">
            <wp:extent cx="5734050" cy="1778000"/>
            <wp:effectExtent l="0" t="0" r="0" b="0"/>
            <wp:docPr id="1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tl w:val="0"/>
        </w:rPr>
        <w:t>Также врач должен иметь возможность выбирать вид календаря на день, неделю, и месяц.</w:t>
      </w:r>
    </w:p>
    <w:p/>
    <w:p>
      <w:pPr>
        <w:rPr>
          <w:b/>
        </w:rPr>
      </w:pPr>
      <w:r>
        <w:rPr>
          <w:b/>
          <w:rtl w:val="0"/>
        </w:rPr>
        <w:t xml:space="preserve">Следующий пункт - пациенты ( Поиск пациента или добавить пациента) </w:t>
      </w:r>
    </w:p>
    <w:p>
      <w:pPr>
        <w:rPr>
          <w:b/>
        </w:rPr>
      </w:pPr>
    </w:p>
    <w:p>
      <w:pPr>
        <w:rPr>
          <w:b/>
        </w:rPr>
      </w:pPr>
      <w:r>
        <w:rPr>
          <w:b/>
        </w:rPr>
        <w:drawing>
          <wp:inline distT="114300" distB="114300" distL="114300" distR="114300">
            <wp:extent cx="3090545" cy="2639695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0863" cy="264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</w:p>
    <w:p>
      <w:pPr>
        <w:rPr>
          <w:b/>
        </w:rPr>
      </w:pPr>
      <w:r>
        <w:rPr>
          <w:b/>
          <w:rtl w:val="0"/>
        </w:rPr>
        <w:t>При выборе пункта Поиск/Добавить открывается форма для заполнения информации</w:t>
      </w:r>
    </w:p>
    <w:p>
      <w:pPr>
        <w:numPr>
          <w:ilvl w:val="0"/>
          <w:numId w:val="3"/>
        </w:numPr>
        <w:ind w:left="720" w:hanging="360"/>
        <w:rPr>
          <w:b/>
          <w:u w:val="none"/>
        </w:rPr>
      </w:pPr>
      <w:r>
        <w:rPr>
          <w:b/>
          <w:rtl w:val="0"/>
        </w:rPr>
        <w:t xml:space="preserve">Заполняется врачом или пациентом </w:t>
      </w:r>
    </w:p>
    <w:p>
      <w:pPr>
        <w:numPr>
          <w:ilvl w:val="0"/>
          <w:numId w:val="3"/>
        </w:numPr>
        <w:ind w:left="720" w:hanging="360"/>
        <w:rPr>
          <w:b/>
          <w:u w:val="none"/>
        </w:rPr>
      </w:pPr>
      <w:r>
        <w:rPr>
          <w:b/>
          <w:rtl w:val="0"/>
        </w:rPr>
        <w:t>Данные: ФИО, дата рождения, адрес, семейное положение, пол и т.п</w:t>
      </w:r>
    </w:p>
    <w:p>
      <w:pPr>
        <w:rPr>
          <w:b/>
        </w:rPr>
      </w:pPr>
    </w:p>
    <w:p>
      <w:pPr>
        <w:rPr>
          <w:b/>
        </w:rPr>
      </w:pPr>
      <w:r>
        <w:rPr>
          <w:b/>
        </w:rPr>
        <w:drawing>
          <wp:inline distT="114300" distB="114300" distL="114300" distR="114300">
            <wp:extent cx="5734050" cy="2374900"/>
            <wp:effectExtent l="0" t="0" r="0" b="0"/>
            <wp:docPr id="2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b/>
          <w:rtl w:val="0"/>
        </w:rPr>
        <w:t>Поиск по ID пациента, ФИО, дате рождения и номеру телефона (динамический, то что уже Вы создали)</w:t>
      </w:r>
    </w:p>
    <w:p>
      <w:pPr>
        <w:rPr>
          <w:b/>
        </w:rPr>
      </w:pPr>
    </w:p>
    <w:p>
      <w:r>
        <w:rPr>
          <w:rtl w:val="0"/>
        </w:rPr>
        <w:t>При заполнение поля отображаются все пациенты, которые были на приеме у врача. При выборе пациента выбрасывает на страницу мед.карты пациента</w:t>
      </w:r>
    </w:p>
    <w:p>
      <w:pPr>
        <w:rPr>
          <w:b/>
        </w:rPr>
      </w:pPr>
      <w:r>
        <w:fldChar w:fldCharType="begin"/>
      </w:r>
      <w:r>
        <w:instrText xml:space="preserve"> HYPERLINK "https://ibb.co/VjpBB8h" \h </w:instrText>
      </w:r>
      <w:r>
        <w:fldChar w:fldCharType="separate"/>
      </w:r>
      <w:r>
        <w:rPr>
          <w:b/>
          <w:color w:val="1155CC"/>
          <w:u w:val="single"/>
        </w:rPr>
        <w:drawing>
          <wp:inline distT="114300" distB="114300" distL="114300" distR="114300">
            <wp:extent cx="4972050" cy="4657725"/>
            <wp:effectExtent l="0" t="0" r="0" b="0"/>
            <wp:docPr id="1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8.png"/>
                    <pic:cNvPicPr preferRelativeResize="0"/>
                  </pic:nvPicPr>
                  <pic:blipFill>
                    <a:blip r:embed="rId16"/>
                    <a:srcRect r="44217" b="28893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1155CC"/>
          <w:u w:val="single"/>
        </w:rPr>
        <w:fldChar w:fldCharType="end"/>
      </w:r>
    </w:p>
    <w:p/>
    <w:p>
      <w:r>
        <w:rPr>
          <w:b/>
          <w:rtl w:val="0"/>
        </w:rPr>
        <w:t xml:space="preserve">При нажатие на кнопку демография </w:t>
      </w:r>
      <w:r>
        <w:rPr>
          <w:rtl w:val="0"/>
        </w:rPr>
        <w:t>пользователя отображается информация о пациенте и его жизни (заполнять может врач или пациент из своего кабинета) (расширяется пространство и появляется информация)</w:t>
      </w:r>
    </w:p>
    <w:p>
      <w:pPr>
        <w:numPr>
          <w:ilvl w:val="0"/>
          <w:numId w:val="4"/>
        </w:numPr>
        <w:ind w:left="720" w:hanging="360"/>
        <w:rPr>
          <w:u w:val="none"/>
        </w:rPr>
      </w:pPr>
      <w:r>
        <w:rPr>
          <w:rtl w:val="0"/>
        </w:rPr>
        <w:t>Данные общее</w:t>
      </w:r>
    </w:p>
    <w:p>
      <w:pPr>
        <w:numPr>
          <w:ilvl w:val="1"/>
          <w:numId w:val="4"/>
        </w:numPr>
        <w:ind w:left="1440" w:hanging="360"/>
        <w:rPr>
          <w:u w:val="none"/>
        </w:rPr>
      </w:pPr>
      <w:r>
        <w:rPr>
          <w:rtl w:val="0"/>
        </w:rPr>
        <w:t>ФИО</w:t>
      </w:r>
    </w:p>
    <w:p>
      <w:pPr>
        <w:numPr>
          <w:ilvl w:val="1"/>
          <w:numId w:val="4"/>
        </w:numPr>
        <w:ind w:left="1440" w:hanging="360"/>
        <w:rPr>
          <w:u w:val="none"/>
        </w:rPr>
      </w:pPr>
      <w:r>
        <w:rPr>
          <w:rtl w:val="0"/>
        </w:rPr>
        <w:t>Пол</w:t>
      </w:r>
    </w:p>
    <w:p>
      <w:pPr>
        <w:numPr>
          <w:ilvl w:val="1"/>
          <w:numId w:val="4"/>
        </w:numPr>
        <w:ind w:left="1440" w:hanging="360"/>
        <w:rPr>
          <w:u w:val="none"/>
        </w:rPr>
      </w:pPr>
      <w:r>
        <w:rPr>
          <w:rtl w:val="0"/>
        </w:rPr>
        <w:t>Дата рождения</w:t>
      </w:r>
    </w:p>
    <w:p>
      <w:pPr>
        <w:numPr>
          <w:ilvl w:val="1"/>
          <w:numId w:val="4"/>
        </w:numPr>
        <w:ind w:left="1440" w:hanging="360"/>
        <w:rPr>
          <w:u w:val="none"/>
        </w:rPr>
      </w:pPr>
      <w:r>
        <w:rPr>
          <w:rtl w:val="0"/>
        </w:rPr>
        <w:t>Брак</w:t>
      </w:r>
    </w:p>
    <w:p>
      <w:pPr>
        <w:numPr>
          <w:ilvl w:val="0"/>
          <w:numId w:val="4"/>
        </w:numPr>
        <w:ind w:left="720" w:hanging="360"/>
        <w:rPr>
          <w:u w:val="none"/>
        </w:rPr>
      </w:pPr>
      <w:r>
        <w:rPr>
          <w:rtl w:val="0"/>
        </w:rPr>
        <w:t>Данные контакты</w:t>
      </w:r>
    </w:p>
    <w:p>
      <w:pPr>
        <w:numPr>
          <w:ilvl w:val="1"/>
          <w:numId w:val="4"/>
        </w:numPr>
        <w:ind w:left="1440" w:hanging="360"/>
        <w:rPr>
          <w:u w:val="none"/>
        </w:rPr>
      </w:pPr>
      <w:r>
        <w:rPr>
          <w:rtl w:val="0"/>
        </w:rPr>
        <w:t>Телефон</w:t>
      </w:r>
    </w:p>
    <w:p>
      <w:pPr>
        <w:numPr>
          <w:ilvl w:val="1"/>
          <w:numId w:val="4"/>
        </w:numPr>
        <w:ind w:left="1440" w:hanging="360"/>
        <w:rPr>
          <w:u w:val="none"/>
        </w:rPr>
      </w:pPr>
      <w:r>
        <w:rPr>
          <w:rtl w:val="0"/>
        </w:rPr>
        <w:t>Адрес проживания (страна, город, адрес)</w:t>
      </w:r>
    </w:p>
    <w:p>
      <w:pPr>
        <w:numPr>
          <w:ilvl w:val="1"/>
          <w:numId w:val="4"/>
        </w:numPr>
        <w:ind w:left="1440" w:hanging="360"/>
        <w:rPr>
          <w:u w:val="none"/>
        </w:rPr>
      </w:pPr>
      <w:r>
        <w:rPr>
          <w:rtl w:val="0"/>
        </w:rPr>
        <w:t xml:space="preserve">емайл </w:t>
      </w:r>
    </w:p>
    <w:p>
      <w:pPr>
        <w:numPr>
          <w:ilvl w:val="1"/>
          <w:numId w:val="4"/>
        </w:numPr>
        <w:ind w:left="1440" w:hanging="360"/>
        <w:rPr>
          <w:u w:val="none"/>
        </w:rPr>
      </w:pPr>
      <w:r>
        <w:rPr>
          <w:rtl w:val="0"/>
        </w:rPr>
        <w:t>телефон</w:t>
      </w:r>
    </w:p>
    <w:p>
      <w:pPr>
        <w:ind w:left="0" w:firstLine="0"/>
      </w:pPr>
      <w:r>
        <w:drawing>
          <wp:inline distT="114300" distB="114300" distL="114300" distR="114300">
            <wp:extent cx="5734050" cy="322580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firstLine="0"/>
      </w:pPr>
    </w:p>
    <w:p>
      <w:pPr>
        <w:ind w:left="0" w:firstLine="0"/>
      </w:pPr>
    </w:p>
    <w:p/>
    <w:p>
      <w:r>
        <w:rPr>
          <w:b/>
          <w:rtl w:val="0"/>
        </w:rPr>
        <w:t>Страница заболевания</w:t>
      </w:r>
      <w:r>
        <w:rPr>
          <w:rtl w:val="0"/>
        </w:rPr>
        <w:t>. В хронологическом порядке все что делалось для лечения заболевания (осмотр, исследования, обследования и рецепты)</w:t>
      </w:r>
    </w:p>
    <w:p/>
    <w:p>
      <w:pPr>
        <w:ind w:left="0" w:firstLine="0"/>
      </w:pPr>
    </w:p>
    <w:p>
      <w:pPr>
        <w:ind w:left="0" w:firstLine="0"/>
      </w:pPr>
    </w:p>
    <w:p>
      <w:pPr>
        <w:ind w:left="0" w:firstLine="0"/>
      </w:pPr>
      <w:r>
        <w:rPr>
          <w:sz w:val="36"/>
          <w:szCs w:val="36"/>
          <w:rtl w:val="0"/>
        </w:rPr>
        <w:t>Кабинет пациента -</w:t>
      </w:r>
      <w:r>
        <w:drawing>
          <wp:inline distT="114300" distB="114300" distL="114300" distR="114300">
            <wp:extent cx="5734050" cy="2679700"/>
            <wp:effectExtent l="0" t="0" r="0" b="0"/>
            <wp:docPr id="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firstLine="0"/>
      </w:pPr>
      <w:r>
        <w:drawing>
          <wp:inline distT="114300" distB="114300" distL="114300" distR="114300">
            <wp:extent cx="5734050" cy="3251200"/>
            <wp:effectExtent l="0" t="0" r="0" b="0"/>
            <wp:docPr id="2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firstLine="0"/>
      </w:pPr>
      <w:r>
        <w:rPr>
          <w:rtl w:val="0"/>
        </w:rPr>
        <w:t>При нажатие на ссылку медицинские данные открывается новая страница с соответствующей информацией в хронологическом порядке</w:t>
      </w:r>
    </w:p>
    <w:p>
      <w:pPr>
        <w:numPr>
          <w:ilvl w:val="0"/>
          <w:numId w:val="5"/>
        </w:numPr>
        <w:ind w:left="720" w:hanging="360"/>
        <w:rPr>
          <w:u w:val="none"/>
        </w:rPr>
      </w:pPr>
      <w:r>
        <w:rPr>
          <w:rtl w:val="0"/>
        </w:rPr>
        <w:t>Консультации врач</w:t>
      </w:r>
    </w:p>
    <w:p>
      <w:pPr>
        <w:numPr>
          <w:ilvl w:val="0"/>
          <w:numId w:val="6"/>
        </w:numPr>
        <w:ind w:left="720" w:hanging="360"/>
        <w:rPr>
          <w:u w:val="none"/>
        </w:rPr>
      </w:pPr>
      <w:r>
        <w:rPr>
          <w:rtl w:val="0"/>
        </w:rPr>
        <w:t>Обследования - описание МРТ, КТ, УЗИ, и т.п с возможностью скачать изображения</w:t>
      </w:r>
    </w:p>
    <w:p>
      <w:pPr>
        <w:numPr>
          <w:ilvl w:val="0"/>
          <w:numId w:val="6"/>
        </w:numPr>
        <w:ind w:left="720" w:hanging="360"/>
        <w:rPr>
          <w:u w:val="none"/>
        </w:rPr>
      </w:pPr>
      <w:r>
        <w:rPr>
          <w:rtl w:val="0"/>
        </w:rPr>
        <w:t>Исследования - список всех лабораторных исследований</w:t>
      </w:r>
    </w:p>
    <w:p>
      <w:pPr>
        <w:numPr>
          <w:ilvl w:val="0"/>
          <w:numId w:val="6"/>
        </w:numPr>
        <w:ind w:left="720" w:hanging="360"/>
        <w:rPr>
          <w:u w:val="none"/>
        </w:rPr>
      </w:pPr>
      <w:r>
        <w:rPr>
          <w:rtl w:val="0"/>
        </w:rPr>
        <w:t>Информация обо мне - боксы, которые пациент может заполнить о себе</w:t>
      </w:r>
    </w:p>
    <w:p>
      <w:pPr>
        <w:numPr>
          <w:ilvl w:val="1"/>
          <w:numId w:val="6"/>
        </w:numPr>
        <w:ind w:left="1440" w:hanging="360"/>
        <w:rPr>
          <w:u w:val="none"/>
        </w:rPr>
      </w:pPr>
      <w:r>
        <w:rPr>
          <w:rtl w:val="0"/>
        </w:rPr>
        <w:t>ФИО, адрес, рост, вес, привычки (курит, пьет, уровень активности), семейное положение, место работы, тип работы</w:t>
      </w:r>
    </w:p>
    <w:p>
      <w:pPr>
        <w:numPr>
          <w:ilvl w:val="1"/>
          <w:numId w:val="6"/>
        </w:numPr>
        <w:ind w:left="1440" w:hanging="360"/>
        <w:rPr>
          <w:u w:val="none"/>
        </w:rPr>
      </w:pPr>
      <w:r>
        <w:drawing>
          <wp:inline distT="114300" distB="114300" distL="114300" distR="114300">
            <wp:extent cx="4892675" cy="2299970"/>
            <wp:effectExtent l="0" t="0" r="0" b="0"/>
            <wp:docPr id="1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3191" cy="230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720" w:hanging="360"/>
        <w:rPr>
          <w:u w:val="none"/>
        </w:rPr>
      </w:pPr>
      <w:r>
        <w:rPr>
          <w:rtl w:val="0"/>
        </w:rPr>
        <w:t>Рекомендации: информация подгружается из медицинской карты (те болезни, которые еще не вылечены) Рекомендации врача (например: каждый день проходить по 10000 тыс шагов, увеличить тренировки и т.п.)</w:t>
      </w:r>
    </w:p>
    <w:p>
      <w:pPr>
        <w:numPr>
          <w:ilvl w:val="0"/>
          <w:numId w:val="6"/>
        </w:numPr>
        <w:ind w:left="720" w:hanging="360"/>
        <w:rPr>
          <w:u w:val="none"/>
        </w:rPr>
      </w:pPr>
      <w:r>
        <w:rPr>
          <w:rtl w:val="0"/>
        </w:rPr>
        <w:t>Под еще что нибудь - будет называться модуль для загрузки файлов: будет служить местом для выгрузки исследований и обследований или другой мед информации, которую мы не смогли выгрузить к себе</w:t>
      </w:r>
    </w:p>
    <w:p>
      <w:pPr>
        <w:numPr>
          <w:ilvl w:val="1"/>
          <w:numId w:val="6"/>
        </w:numPr>
        <w:ind w:left="1440" w:hanging="360"/>
        <w:rPr>
          <w:u w:val="none"/>
        </w:rPr>
      </w:pPr>
      <w:r>
        <w:rPr>
          <w:rtl w:val="0"/>
        </w:rPr>
        <w:t>Пациент может выбрать открытое заболевание по которому он загружает информация, для того, чтобы врач смог увидеть данные</w:t>
      </w:r>
    </w:p>
    <w:p/>
    <w:p>
      <w:pPr>
        <w:ind w:left="720" w:firstLine="0"/>
        <w:rPr>
          <w:sz w:val="28"/>
          <w:szCs w:val="28"/>
          <w:u w:val="single"/>
        </w:rPr>
      </w:pPr>
      <w:r>
        <w:rPr>
          <w:sz w:val="28"/>
          <w:szCs w:val="28"/>
          <w:u w:val="single"/>
          <w:rtl w:val="0"/>
        </w:rPr>
        <w:t>Под записаться открывается новая страница:</w:t>
      </w:r>
    </w:p>
    <w:p>
      <w:r>
        <w:drawing>
          <wp:inline distT="114300" distB="114300" distL="114300" distR="114300">
            <wp:extent cx="5734050" cy="3035300"/>
            <wp:effectExtent l="0" t="0" r="0" b="0"/>
            <wp:docPr id="1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7"/>
        </w:numPr>
        <w:ind w:left="720" w:hanging="360"/>
        <w:rPr>
          <w:u w:val="none"/>
        </w:rPr>
      </w:pPr>
      <w:r>
        <w:rPr>
          <w:rtl w:val="0"/>
        </w:rPr>
        <w:t xml:space="preserve">в верхнем углу иконка и текст о возможности создать новую запись на прием к специалисту (должна быть проверка календаря врача) </w:t>
      </w:r>
    </w:p>
    <w:p>
      <w:pPr>
        <w:numPr>
          <w:ilvl w:val="1"/>
          <w:numId w:val="7"/>
        </w:numPr>
        <w:ind w:left="1440" w:hanging="360"/>
        <w:rPr>
          <w:u w:val="none"/>
        </w:rPr>
      </w:pPr>
      <w:r>
        <w:rPr>
          <w:rtl w:val="0"/>
        </w:rPr>
        <w:t>после этого специалисту придет уведомление о записи пациента</w:t>
      </w:r>
    </w:p>
    <w:p>
      <w:pPr>
        <w:numPr>
          <w:ilvl w:val="0"/>
          <w:numId w:val="7"/>
        </w:numPr>
        <w:ind w:left="720" w:hanging="360"/>
        <w:rPr>
          <w:u w:val="none"/>
        </w:rPr>
      </w:pPr>
      <w:r>
        <w:rPr>
          <w:rtl w:val="0"/>
        </w:rPr>
        <w:t>показывать предстоящие записи - отображать детали к кому, когда, где и как (в учреждение или дистанционно)</w:t>
      </w:r>
    </w:p>
    <w:p>
      <w:pPr>
        <w:ind w:left="0" w:firstLine="0"/>
      </w:pPr>
      <w:r>
        <w:rPr>
          <w:rtl w:val="0"/>
        </w:rPr>
        <w:t>показывать историю обращений -</w:t>
      </w:r>
    </w:p>
    <w:p>
      <w:pPr>
        <w:ind w:left="0" w:firstLine="0"/>
      </w:pPr>
      <w:r>
        <w:rPr>
          <w:rtl w:val="0"/>
        </w:rPr>
        <w:t xml:space="preserve"> </w:t>
      </w:r>
      <w:r>
        <w:rPr>
          <w:b/>
          <w:sz w:val="28"/>
          <w:szCs w:val="28"/>
          <w:u w:val="single"/>
          <w:rtl w:val="0"/>
        </w:rPr>
        <w:t>при нажатие на обращение</w:t>
      </w:r>
      <w:r>
        <w:rPr>
          <w:rtl w:val="0"/>
        </w:rPr>
        <w:t xml:space="preserve"> перекидывать на страницу данного обращения</w:t>
      </w:r>
    </w:p>
    <w:p>
      <w:pPr>
        <w:ind w:left="0" w:firstLine="0"/>
      </w:pPr>
      <w:r>
        <w:drawing>
          <wp:inline distT="114300" distB="114300" distL="114300" distR="114300">
            <wp:extent cx="5734050" cy="3149600"/>
            <wp:effectExtent l="0" t="0" r="0" b="0"/>
            <wp:docPr id="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left="720" w:hanging="360"/>
        <w:rPr>
          <w:u w:val="none"/>
        </w:rPr>
      </w:pPr>
      <w:r>
        <w:rPr>
          <w:rtl w:val="0"/>
        </w:rPr>
        <w:t>Выкачиваются параметры жалобы, результаты исследований и описание обследований</w:t>
      </w:r>
    </w:p>
    <w:p>
      <w:pPr>
        <w:numPr>
          <w:ilvl w:val="0"/>
          <w:numId w:val="8"/>
        </w:numPr>
        <w:ind w:left="720" w:hanging="360"/>
        <w:rPr>
          <w:u w:val="none"/>
        </w:rPr>
      </w:pPr>
      <w:r>
        <w:rPr>
          <w:rtl w:val="0"/>
        </w:rPr>
        <w:t>Рецепты на препараты и схемы приема</w:t>
      </w:r>
    </w:p>
    <w:p>
      <w:pPr>
        <w:numPr>
          <w:ilvl w:val="0"/>
          <w:numId w:val="8"/>
        </w:numPr>
        <w:ind w:left="720" w:hanging="360"/>
        <w:rPr>
          <w:u w:val="none"/>
        </w:rPr>
      </w:pPr>
      <w:r>
        <w:rPr>
          <w:rtl w:val="0"/>
        </w:rPr>
        <w:t>Рекомендации от врача ( больше спорта, диета и все в этом духе)</w:t>
      </w:r>
    </w:p>
    <w:p>
      <w:pPr>
        <w:ind w:left="0" w:firstLine="0"/>
      </w:pPr>
    </w:p>
    <w:p>
      <w:pPr>
        <w:ind w:left="0" w:firstLine="0"/>
      </w:pPr>
    </w:p>
    <w:p>
      <w:pPr>
        <w:ind w:left="0" w:firstLine="0"/>
      </w:pPr>
      <w:r>
        <w:rPr>
          <w:sz w:val="28"/>
          <w:szCs w:val="28"/>
          <w:u w:val="single"/>
          <w:rtl w:val="0"/>
        </w:rPr>
        <w:t>При нажатие на бокс рецепты</w:t>
      </w:r>
      <w:r>
        <w:rPr>
          <w:rtl w:val="0"/>
        </w:rPr>
        <w:t xml:space="preserve"> перекидывает на новую страницу со списком препаратов, которые пациент должен принимать на данный момент</w:t>
      </w:r>
    </w:p>
    <w:p>
      <w:pPr>
        <w:numPr>
          <w:ilvl w:val="0"/>
          <w:numId w:val="9"/>
        </w:numPr>
        <w:ind w:left="720" w:hanging="360"/>
        <w:rPr>
          <w:u w:val="none"/>
        </w:rPr>
      </w:pPr>
      <w:r>
        <w:rPr>
          <w:rtl w:val="0"/>
        </w:rPr>
        <w:t>Наименование препарата</w:t>
      </w:r>
    </w:p>
    <w:p>
      <w:pPr>
        <w:numPr>
          <w:ilvl w:val="0"/>
          <w:numId w:val="9"/>
        </w:numPr>
        <w:ind w:left="720" w:hanging="360"/>
        <w:rPr>
          <w:u w:val="none"/>
        </w:rPr>
      </w:pPr>
      <w:r>
        <w:rPr>
          <w:rtl w:val="0"/>
        </w:rPr>
        <w:t>Кто выписал (врач и учреждение)</w:t>
      </w:r>
    </w:p>
    <w:p>
      <w:pPr>
        <w:numPr>
          <w:ilvl w:val="0"/>
          <w:numId w:val="9"/>
        </w:numPr>
        <w:ind w:left="720" w:hanging="360"/>
        <w:rPr>
          <w:u w:val="none"/>
        </w:rPr>
      </w:pPr>
      <w:r>
        <w:rPr>
          <w:rtl w:val="0"/>
        </w:rPr>
        <w:t>Частота приема в день</w:t>
      </w:r>
    </w:p>
    <w:p>
      <w:pPr>
        <w:numPr>
          <w:ilvl w:val="0"/>
          <w:numId w:val="9"/>
        </w:numPr>
        <w:ind w:left="720" w:hanging="360"/>
        <w:rPr>
          <w:u w:val="none"/>
        </w:rPr>
      </w:pPr>
      <w:r>
        <w:rPr>
          <w:rtl w:val="0"/>
        </w:rPr>
        <w:t>Доза приема</w:t>
      </w:r>
    </w:p>
    <w:p>
      <w:pPr>
        <w:numPr>
          <w:ilvl w:val="0"/>
          <w:numId w:val="9"/>
        </w:numPr>
        <w:ind w:left="720" w:hanging="360"/>
        <w:rPr>
          <w:u w:val="none"/>
        </w:rPr>
      </w:pPr>
      <w:r>
        <w:rPr>
          <w:rtl w:val="0"/>
        </w:rPr>
        <w:t>Метод приема: мазь, таблетка, свеча и тп.</w:t>
      </w:r>
    </w:p>
    <w:p>
      <w:pPr>
        <w:numPr>
          <w:ilvl w:val="0"/>
          <w:numId w:val="9"/>
        </w:numPr>
        <w:ind w:left="720" w:hanging="360"/>
        <w:rPr>
          <w:u w:val="none"/>
        </w:rPr>
      </w:pPr>
      <w:r>
        <w:rPr>
          <w:rtl w:val="0"/>
        </w:rPr>
        <w:t>Сколько принимать: до какого числа</w:t>
      </w:r>
    </w:p>
    <w:p>
      <w:pPr>
        <w:ind w:left="0" w:firstLine="0"/>
      </w:pPr>
      <w:r>
        <w:rPr>
          <w:rtl w:val="0"/>
        </w:rPr>
        <w:t xml:space="preserve"> </w:t>
      </w:r>
    </w:p>
    <w:p>
      <w:pPr>
        <w:ind w:left="0" w:firstLine="0"/>
      </w:pPr>
    </w:p>
    <w:p>
      <w:pPr>
        <w:ind w:left="0" w:firstLine="0"/>
      </w:pPr>
      <w:r>
        <w:drawing>
          <wp:inline distT="114300" distB="114300" distL="114300" distR="114300">
            <wp:extent cx="5734050" cy="3225800"/>
            <wp:effectExtent l="0" t="0" r="0" b="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firstLine="0"/>
      </w:pPr>
    </w:p>
    <w:p>
      <w:pPr>
        <w:ind w:left="0" w:firstLine="0"/>
      </w:pPr>
    </w:p>
    <w:p>
      <w:pPr>
        <w:ind w:left="0" w:firstLine="0"/>
      </w:pPr>
      <w:r>
        <w:rPr>
          <w:b/>
          <w:rtl w:val="0"/>
        </w:rPr>
        <w:t>На странице пациента. Начать прием пациента</w:t>
      </w:r>
      <w:r>
        <w:rPr>
          <w:rtl w:val="0"/>
        </w:rPr>
        <w:t>: прием может быть 2 видов (очный и дистанционный)</w:t>
      </w:r>
    </w:p>
    <w:p>
      <w:pPr>
        <w:ind w:left="0" w:firstLine="0"/>
      </w:pPr>
    </w:p>
    <w:p>
      <w:pPr>
        <w:ind w:left="0" w:firstLine="0"/>
      </w:pPr>
    </w:p>
    <w:p>
      <w:pPr>
        <w:ind w:left="0" w:firstLine="0"/>
        <w:rPr>
          <w:sz w:val="36"/>
          <w:szCs w:val="36"/>
          <w:u w:val="single"/>
        </w:rPr>
      </w:pPr>
      <w:r>
        <w:rPr>
          <w:sz w:val="36"/>
          <w:szCs w:val="36"/>
          <w:u w:val="single"/>
          <w:rtl w:val="0"/>
        </w:rPr>
        <w:t>Запись на прием пациентом:</w:t>
      </w:r>
    </w:p>
    <w:p>
      <w:pPr>
        <w:ind w:left="0" w:firstLine="0"/>
      </w:pPr>
    </w:p>
    <w:p>
      <w:pPr>
        <w:ind w:left="0" w:firstLine="0"/>
      </w:pPr>
      <w:r>
        <w:rPr>
          <w:rtl w:val="0"/>
        </w:rPr>
        <w:t>Пациент ищет специалиста из перечня и выбирает его для записи</w:t>
      </w:r>
    </w:p>
    <w:p>
      <w:pPr>
        <w:ind w:left="0" w:firstLine="0"/>
      </w:pPr>
      <w:r>
        <w:drawing>
          <wp:inline distT="114300" distB="114300" distL="114300" distR="114300">
            <wp:extent cx="5734050" cy="2590800"/>
            <wp:effectExtent l="0" t="0" r="0" b="0"/>
            <wp:docPr id="1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firstLine="0"/>
      </w:pPr>
    </w:p>
    <w:p>
      <w:pPr>
        <w:ind w:left="0" w:firstLine="0"/>
      </w:pPr>
      <w:r>
        <w:rPr>
          <w:rtl w:val="0"/>
        </w:rPr>
        <w:t>Правая сторона список всех врачей и левая страница врача (7 пункт в архитектуре платформы)</w:t>
      </w:r>
    </w:p>
    <w:p>
      <w:pPr>
        <w:ind w:left="0" w:firstLine="0"/>
      </w:pPr>
    </w:p>
    <w:p>
      <w:pPr>
        <w:ind w:left="0" w:firstLine="0"/>
      </w:pPr>
    </w:p>
    <w:p>
      <w:pPr>
        <w:ind w:left="0" w:firstLine="0"/>
      </w:pPr>
    </w:p>
    <w:p>
      <w:pPr>
        <w:ind w:left="0" w:firstLine="0"/>
      </w:pPr>
    </w:p>
    <w:p>
      <w:pPr>
        <w:ind w:left="0" w:firstLine="0"/>
        <w:rPr>
          <w:sz w:val="28"/>
          <w:szCs w:val="28"/>
          <w:u w:val="single"/>
        </w:rPr>
      </w:pPr>
      <w:r>
        <w:rPr>
          <w:sz w:val="28"/>
          <w:szCs w:val="28"/>
          <w:u w:val="single"/>
          <w:rtl w:val="0"/>
        </w:rPr>
        <w:t>Форма начала приема врачом очно и дистанционно:</w:t>
      </w:r>
    </w:p>
    <w:p>
      <w:pPr>
        <w:ind w:left="0" w:firstLine="0"/>
      </w:pPr>
      <w:r>
        <w:drawing>
          <wp:inline distT="114300" distB="114300" distL="114300" distR="114300">
            <wp:extent cx="6205220" cy="5729605"/>
            <wp:effectExtent l="0" t="0" r="0" b="0"/>
            <wp:docPr id="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7.png"/>
                    <pic:cNvPicPr preferRelativeResize="0"/>
                  </pic:nvPicPr>
                  <pic:blipFill>
                    <a:blip r:embed="rId25"/>
                    <a:srcRect r="43485" b="28212"/>
                    <a:stretch>
                      <a:fillRect/>
                    </a:stretch>
                  </pic:blipFill>
                  <pic:spPr>
                    <a:xfrm>
                      <a:off x="0" y="0"/>
                      <a:ext cx="6205538" cy="5729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firstLine="0"/>
      </w:pPr>
    </w:p>
    <w:p>
      <w:pPr>
        <w:ind w:left="0" w:firstLine="0"/>
      </w:pPr>
    </w:p>
    <w:p>
      <w:pPr>
        <w:ind w:left="0" w:firstLine="0"/>
      </w:pPr>
      <w:r>
        <w:drawing>
          <wp:inline distT="114300" distB="114300" distL="114300" distR="114300">
            <wp:extent cx="4559300" cy="3423920"/>
            <wp:effectExtent l="0" t="0" r="0" b="0"/>
            <wp:docPr id="18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9.png"/>
                    <pic:cNvPicPr preferRelativeResize="0"/>
                  </pic:nvPicPr>
                  <pic:blipFill>
                    <a:blip r:embed="rId26"/>
                    <a:srcRect r="36046" b="26862"/>
                    <a:stretch>
                      <a:fillRect/>
                    </a:stretch>
                  </pic:blipFill>
                  <pic:spPr>
                    <a:xfrm>
                      <a:off x="0" y="0"/>
                      <a:ext cx="4559826" cy="3424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6" w:lineRule="auto"/>
        <w:ind w:left="0" w:right="0" w:firstLine="0"/>
        <w:jc w:val="left"/>
        <w:rPr>
          <w:color w:val="333333"/>
          <w:sz w:val="21"/>
          <w:szCs w:val="21"/>
        </w:rPr>
      </w:pPr>
    </w:p>
    <w:sectPr>
      <w:pgSz w:w="11909" w:h="16834"/>
      <w:pgMar w:top="1440" w:right="1440" w:bottom="1440" w:left="1440" w:header="720" w:footer="720" w:gutter="0"/>
      <w:pgNumType w:start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5E306ED"/>
    <w:multiLevelType w:val="multilevel"/>
    <w:tmpl w:val="B5E306ED"/>
    <w:lvl w:ilvl="0" w:tentative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>
    <w:nsid w:val="BF205925"/>
    <w:multiLevelType w:val="multilevel"/>
    <w:tmpl w:val="BF205925"/>
    <w:lvl w:ilvl="0" w:tentative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CF092B84"/>
    <w:multiLevelType w:val="multilevel"/>
    <w:tmpl w:val="CF092B84"/>
    <w:lvl w:ilvl="0" w:tentative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nsid w:val="0248C179"/>
    <w:multiLevelType w:val="multilevel"/>
    <w:tmpl w:val="0248C179"/>
    <w:lvl w:ilvl="0" w:tentative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nsid w:val="03D62ECE"/>
    <w:multiLevelType w:val="multilevel"/>
    <w:tmpl w:val="03D62ECE"/>
    <w:lvl w:ilvl="0" w:tentative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nsid w:val="25B654F3"/>
    <w:multiLevelType w:val="multilevel"/>
    <w:tmpl w:val="25B654F3"/>
    <w:lvl w:ilvl="0" w:tentative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nsid w:val="59ADCABA"/>
    <w:multiLevelType w:val="multilevel"/>
    <w:tmpl w:val="59ADCABA"/>
    <w:lvl w:ilvl="0" w:tentative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nsid w:val="72183CF9"/>
    <w:multiLevelType w:val="multilevel"/>
    <w:tmpl w:val="72183CF9"/>
    <w:lvl w:ilvl="0" w:tentative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2"/>
  </w:num>
  <w:num w:numId="3">
    <w:abstractNumId w:val="7"/>
  </w:num>
  <w:num w:numId="4">
    <w:abstractNumId w:val="1"/>
  </w:num>
  <w:num w:numId="5">
    <w:abstractNumId w:val="0"/>
  </w:num>
  <w:num w:numId="6">
    <w:abstractNumId w:val="5"/>
  </w:num>
  <w:num w:numId="7">
    <w:abstractNumId w:val="6"/>
  </w:num>
  <w:num w:numId="8">
    <w:abstractNumId w:val="8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cumentProtection w:enforcement="0"/>
  <w:defaultTabStop w:val="720"/>
  <w:compat>
    <w:compatSetting w:name="compatibilityMode" w:uri="http://schemas.microsoft.com/office/word" w:val="15"/>
  </w:compat>
  <w:rsids>
    <w:rsidRoot w:val="00000000"/>
    <w:rsid w:val="23D3146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Arial" w:hAnsi="Arial" w:eastAsia="Arial" w:cs="Arial"/>
      </w:rPr>
    </w:rPrDefault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uiPriority w:val="0"/>
    <w:pPr>
      <w:spacing w:line="276" w:lineRule="auto"/>
    </w:pPr>
    <w:rPr>
      <w:rFonts w:ascii="Arial" w:hAnsi="Arial" w:eastAsia="Arial" w:cs="Arial"/>
      <w:sz w:val="22"/>
      <w:szCs w:val="22"/>
      <w:lang w:val="ru"/>
    </w:rPr>
  </w:style>
  <w:style w:type="paragraph" w:styleId="2">
    <w:name w:val="heading 1"/>
    <w:basedOn w:val="1"/>
    <w:next w:val="1"/>
    <w:uiPriority w:val="0"/>
    <w:pPr>
      <w:keepNext/>
      <w:keepLines/>
      <w:spacing w:before="400" w:after="120"/>
    </w:pPr>
    <w:rPr>
      <w:sz w:val="40"/>
      <w:szCs w:val="40"/>
    </w:rPr>
  </w:style>
  <w:style w:type="paragraph" w:styleId="3">
    <w:name w:val="heading 2"/>
    <w:basedOn w:val="1"/>
    <w:next w:val="1"/>
    <w:uiPriority w:val="0"/>
    <w:pPr>
      <w:keepNext/>
      <w:keepLines/>
      <w:spacing w:before="360" w:after="120"/>
    </w:pPr>
    <w:rPr>
      <w:sz w:val="32"/>
      <w:szCs w:val="32"/>
    </w:rPr>
  </w:style>
  <w:style w:type="paragraph" w:styleId="4">
    <w:name w:val="heading 3"/>
    <w:basedOn w:val="1"/>
    <w:next w:val="1"/>
    <w:uiPriority w:val="0"/>
    <w:pPr>
      <w:keepNext/>
      <w:keepLines/>
      <w:spacing w:before="320" w:after="80"/>
    </w:pPr>
    <w:rPr>
      <w:color w:val="434343"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spacing w:before="280" w:after="80"/>
    </w:pPr>
    <w:rPr>
      <w:color w:val="666666"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spacing w:before="240" w:after="80"/>
    </w:pPr>
    <w:rPr>
      <w:color w:val="666666"/>
      <w:sz w:val="22"/>
      <w:szCs w:val="22"/>
    </w:rPr>
  </w:style>
  <w:style w:type="paragraph" w:styleId="7">
    <w:name w:val="heading 6"/>
    <w:basedOn w:val="1"/>
    <w:next w:val="1"/>
    <w:qFormat/>
    <w:uiPriority w:val="0"/>
    <w:pPr>
      <w:keepNext/>
      <w:keepLines/>
      <w:spacing w:before="240" w:after="80"/>
    </w:pPr>
    <w:rPr>
      <w:i/>
      <w:color w:val="666666"/>
      <w:sz w:val="22"/>
      <w:szCs w:val="22"/>
    </w:rPr>
  </w:style>
  <w:style w:type="character" w:default="1" w:styleId="10">
    <w:name w:val="Default Paragraph Font"/>
    <w:semiHidden/>
    <w:uiPriority w:val="0"/>
  </w:style>
  <w:style w:type="table" w:default="1" w:styleId="11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Title"/>
    <w:basedOn w:val="1"/>
    <w:next w:val="1"/>
    <w:uiPriority w:val="0"/>
    <w:pPr>
      <w:keepNext/>
      <w:keepLines/>
      <w:spacing w:before="0" w:after="60"/>
    </w:pPr>
    <w:rPr>
      <w:sz w:val="52"/>
      <w:szCs w:val="52"/>
    </w:rPr>
  </w:style>
  <w:style w:type="paragraph" w:styleId="9">
    <w:name w:val="Subtitle"/>
    <w:basedOn w:val="1"/>
    <w:next w:val="1"/>
    <w:uiPriority w:val="0"/>
    <w:pPr>
      <w:keepNext/>
      <w:keepLines/>
      <w:spacing w:before="0" w:after="320"/>
    </w:pPr>
    <w:rPr>
      <w:rFonts w:ascii="Arial" w:hAnsi="Arial" w:eastAsia="Arial" w:cs="Arial"/>
      <w:color w:val="666666"/>
      <w:sz w:val="30"/>
      <w:szCs w:val="30"/>
    </w:rPr>
  </w:style>
  <w:style w:type="table" w:customStyle="1" w:styleId="12">
    <w:name w:val="Table Normal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1</TotalTime>
  <ScaleCrop>false</ScaleCrop>
  <LinksUpToDate>false</LinksUpToDate>
  <Application>WPS Office_11.2.0.8684_F1E327BC-269C-435d-A152-05C5408002CA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2019-08-30T18:41:37Z</dcterms:created>
  <dc:creator>kolya</dc:creator>
  <cp:lastModifiedBy>1</cp:lastModifiedBy>
  <dcterms:modified xsi:type="dcterms:W3CDTF">2019-08-30T18:44:38Z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1049-11.2.0.8684</vt:lpwstr>
  </property>
</Properties>
</file>